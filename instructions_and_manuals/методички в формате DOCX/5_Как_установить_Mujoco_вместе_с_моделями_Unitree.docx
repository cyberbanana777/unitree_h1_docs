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ru-RU"/>
        </w:rPr>
      </w:pPr>
      <w:bookmarkStart w:id="0" w:name="Xfa3633319cfba9e7c4cfa4db77f37d90c1a3fb7"/>
      <w:r>
        <w:rPr>
          <w:rFonts w:hint="default"/>
          <w:lang w:val="ru-RU"/>
        </w:rPr>
        <w:t xml:space="preserve">УСТАНОВКА И ЗАПУСК </w:t>
      </w:r>
      <w:r>
        <w:t>M</w:t>
      </w:r>
      <w:r>
        <w:rPr>
          <w:rFonts w:hint="default"/>
          <w:lang w:val="ru-RU"/>
        </w:rPr>
        <w:t>U</w:t>
      </w:r>
      <w:r>
        <w:t>J</w:t>
      </w:r>
      <w:r>
        <w:rPr>
          <w:rFonts w:hint="default"/>
          <w:lang w:val="en-US"/>
        </w:rPr>
        <w:t>O</w:t>
      </w:r>
      <w:r>
        <w:t>C</w:t>
      </w:r>
      <w:r>
        <w:rPr>
          <w:rFonts w:hint="default"/>
          <w:lang w:val="en-US"/>
        </w:rPr>
        <w:t>O</w:t>
      </w:r>
      <w:r>
        <w:t xml:space="preserve"> + </w:t>
      </w:r>
      <w:r>
        <w:rPr>
          <w:rFonts w:hint="default"/>
          <w:lang w:val="ru-RU"/>
        </w:rPr>
        <w:t xml:space="preserve">СИМУЛЯЦИЯ РОБОТА </w:t>
      </w:r>
      <w:r>
        <w:rPr>
          <w:rFonts w:hint="default"/>
          <w:lang w:val="en-US"/>
        </w:rPr>
        <w:t xml:space="preserve">UNITREE </w:t>
      </w:r>
      <w:bookmarkEnd w:id="0"/>
      <w:r>
        <w:rPr>
          <w:rFonts w:hint="default"/>
          <w:lang w:val="ru-RU"/>
        </w:rPr>
        <w:t>(ДЛЯ НОВИЧКОВ)</w:t>
      </w:r>
    </w:p>
    <w:p>
      <w:r>
        <w:t xml:space="preserve">Эта инструкция поможет </w:t>
      </w:r>
      <w:r>
        <w:rPr>
          <w:lang w:val="ru-RU"/>
        </w:rPr>
        <w:t>Вам</w:t>
      </w:r>
      <w:r>
        <w:rPr>
          <w:rFonts w:hint="default"/>
          <w:lang w:val="ru-RU"/>
        </w:rPr>
        <w:t xml:space="preserve"> </w:t>
      </w:r>
      <w:r>
        <w:t>установить MuJoCo — физический симулятор — и запустить в нём робота от компании Unitree (например, собаку или гуманоида H1). Всё делается в терминале Linux (например, Ubuntu).</w:t>
      </w:r>
    </w:p>
    <w:p>
      <w:pPr>
        <w:pStyle w:val="3"/>
      </w:pPr>
      <w:bookmarkStart w:id="1" w:name="шаг-1-скачиваем-mujoco"/>
      <w:r>
        <w:t>Шаг 1: Скачиваем MuJoCo</w:t>
      </w:r>
      <w:bookmarkEnd w:id="1"/>
    </w:p>
    <w:p>
      <w:pPr>
        <w:numPr>
          <w:ilvl w:val="0"/>
          <w:numId w:val="7"/>
        </w:numPr>
      </w:pPr>
      <w:r>
        <w:t>Перейди</w:t>
      </w:r>
      <w:r>
        <w:rPr>
          <w:lang w:val="ru-RU"/>
        </w:rPr>
        <w:t>те</w:t>
      </w:r>
      <w:r>
        <w:t xml:space="preserve"> на официальную страницу релизов MuJoCo:</w:t>
      </w:r>
      <w:r>
        <w:br w:type="textWrapping"/>
      </w:r>
      <w:r>
        <w:fldChar w:fldCharType="begin"/>
      </w:r>
      <w:r>
        <w:instrText xml:space="preserve"> HYPERLINK "https://github.com/google-deepmind/mujoco/releases" \h </w:instrText>
      </w:r>
      <w:r>
        <w:fldChar w:fldCharType="separate"/>
      </w:r>
      <w:r>
        <w:t>https://github.com/google-deepmind/mujoco/releases</w:t>
      </w:r>
      <w:r>
        <w:fldChar w:fldCharType="end"/>
      </w:r>
    </w:p>
    <w:p>
      <w:pPr>
        <w:numPr>
          <w:ilvl w:val="0"/>
          <w:numId w:val="7"/>
        </w:numPr>
      </w:pPr>
      <w:r>
        <w:t>Найди</w:t>
      </w:r>
      <w:r>
        <w:rPr>
          <w:lang w:val="ru-RU"/>
        </w:rPr>
        <w:t>те</w:t>
      </w:r>
      <w:r>
        <w:t xml:space="preserve"> и скачай</w:t>
      </w:r>
      <w:r>
        <w:rPr>
          <w:lang w:val="ru-RU"/>
        </w:rPr>
        <w:t>те</w:t>
      </w:r>
      <w:r>
        <w:t xml:space="preserve"> архив </w:t>
      </w:r>
      <w:r>
        <w:rPr>
          <w:b/>
        </w:rPr>
        <w:t>mujoco-3.3.6-linux-x86_64.tar.gz</w:t>
      </w:r>
      <w:r>
        <w:t xml:space="preserve"> (или последнюю версию для Linux).</w:t>
      </w:r>
      <w:r>
        <w:br w:type="textWrapping"/>
      </w:r>
      <w:r>
        <w:t xml:space="preserve">Обычно он сохраняется в папку </w:t>
      </w:r>
      <w:r>
        <w:rPr>
          <w:b/>
        </w:rPr>
        <w:t>Загрузки</w:t>
      </w:r>
      <w:r>
        <w:t xml:space="preserve"> (или ~/Downloads).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3553460"/>
            <wp:effectExtent l="0" t="0" r="0" b="12700"/>
            <wp:docPr id="1" name="Picture" descr="Расположение архива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асположение архива на Githu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40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</w:t>
      </w:r>
      <w:r>
        <w:rPr>
          <w:lang w:val="en-US"/>
        </w:rPr>
        <w:t>-  Расположение архива на Github</w:t>
      </w:r>
      <w:r>
        <w:rPr>
          <w:lang w:val="ru-RU"/>
        </w:rPr>
        <w:t>.</w:t>
      </w:r>
    </w:p>
    <w:p>
      <w:pPr>
        <w:pStyle w:val="3"/>
      </w:pPr>
      <w:bookmarkStart w:id="2" w:name="шаг-2-распаковываем-mujoco"/>
      <w:r>
        <w:t>Шаг 2: Распаковываем MuJoCo</w:t>
      </w:r>
      <w:bookmarkEnd w:id="2"/>
    </w:p>
    <w:p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терминал</w:t>
      </w:r>
      <w:r>
        <w:t xml:space="preserve"> и выполни</w:t>
      </w:r>
      <w:r>
        <w:rPr>
          <w:lang w:val="ru-RU"/>
        </w:rPr>
        <w:t>те</w:t>
      </w:r>
      <w:r>
        <w:t xml:space="preserve"> команду:</w:t>
      </w:r>
    </w:p>
    <w:p>
      <w:pPr>
        <w:pStyle w:val="138"/>
        <w:bidi w:val="0"/>
        <w:ind w:left="0" w:leftChars="0" w:firstLine="0" w:firstLineChars="0"/>
      </w:pPr>
      <w:r>
        <w:t>sudo tar -xvzf ~/Downloads/mujoco-3.3.6-linux-x86_64.tar.gz -C /opt/</w:t>
      </w:r>
    </w:p>
    <w:p>
      <w:r>
        <w:t xml:space="preserve">Эта команда распакует MuJoCo в системную папку </w:t>
      </w:r>
      <w:r>
        <w:rPr>
          <w:b/>
          <w:bCs/>
        </w:rPr>
        <w:t>/opt/</w:t>
      </w:r>
      <w:r>
        <w:t>, чтобы он был доступен всем пользователям.</w:t>
      </w:r>
    </w:p>
    <w:p>
      <w:pPr>
        <w:pStyle w:val="3"/>
      </w:pPr>
      <w:bookmarkStart w:id="3" w:name="X051fb02d8c7ce2687ac8c2d23317c31e039dd93"/>
      <w:r>
        <w:t>Шаг 3: Делаем MuJoCo доступным из любой папки</w:t>
      </w:r>
      <w:bookmarkEnd w:id="3"/>
    </w:p>
    <w:p>
      <w:r>
        <w:t xml:space="preserve">Чтобы можно было запускать симулятор просто командой </w:t>
      </w:r>
      <w:r>
        <w:rPr>
          <w:b/>
          <w:bCs/>
        </w:rPr>
        <w:t>simulate</w:t>
      </w:r>
      <w:r>
        <w:t>, создадим символическую ссылку:</w:t>
      </w:r>
    </w:p>
    <w:p>
      <w:pPr>
        <w:pStyle w:val="138"/>
        <w:bidi w:val="0"/>
        <w:ind w:left="0" w:leftChars="0" w:firstLine="0" w:firstLineChars="0"/>
      </w:pPr>
      <w:r>
        <w:t>sudo ln -s /opt/mujoco-3.3.6/bin/simulate /usr/local/bin/simulate</w:t>
      </w:r>
    </w:p>
    <w:p>
      <w:pPr>
        <w:pStyle w:val="3"/>
      </w:pPr>
      <w:bookmarkStart w:id="4" w:name="шаг-4-проверяем-установку"/>
      <w:r>
        <w:t>Шаг 4: Проверяем установку</w:t>
      </w:r>
      <w:bookmarkEnd w:id="4"/>
    </w:p>
    <w:p>
      <w:r>
        <w:t>В терминале введи</w:t>
      </w:r>
      <w:r>
        <w:rPr>
          <w:lang w:val="ru-RU"/>
        </w:rPr>
        <w:t>те</w:t>
      </w:r>
      <w:r>
        <w:t>:</w:t>
      </w:r>
    </w:p>
    <w:p>
      <w:pPr>
        <w:pStyle w:val="138"/>
        <w:bidi w:val="0"/>
        <w:ind w:left="0" w:leftChars="0" w:firstLine="0" w:firstLineChars="0"/>
      </w:pPr>
      <w:r>
        <w:t>simulate</w:t>
      </w:r>
    </w:p>
    <w:p>
      <w:r>
        <w:t>Если всё сделано правильно, откроется окно симулятора MuJoCo:</w:t>
      </w:r>
    </w:p>
    <w:p>
      <w:r>
        <w:drawing>
          <wp:inline distT="0" distB="0" distL="114300" distR="114300">
            <wp:extent cx="6324600" cy="3557270"/>
            <wp:effectExtent l="0" t="0" r="0" b="8890"/>
            <wp:docPr id="2" name="Picture" descr="Тестовый запуск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Тестовый запуск MuJoC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Тестовый запуск MuJoCo.</w:t>
      </w:r>
    </w:p>
    <w:p>
      <w:pPr>
        <w:ind w:left="720" w:leftChars="0"/>
      </w:pPr>
      <w:r>
        <w:rPr>
          <w:rFonts w:hint="default"/>
          <w:lang w:val="ru-RU"/>
        </w:rPr>
        <w:t>Теперь MuJoCo установлен! Закройте окно, оно более нам не понадобится.</w:t>
      </w:r>
      <w:bookmarkStart w:id="5" w:name="шаг-5-клонируем-симуляцию-робота-unitree"/>
    </w:p>
    <w:p>
      <w:pPr>
        <w:pStyle w:val="3"/>
      </w:pPr>
      <w:r>
        <w:t>Шаг 5: Клонируем симуляцию робота Unitree</w:t>
      </w:r>
      <w:bookmarkEnd w:id="5"/>
    </w:p>
    <w:p>
      <w:r>
        <w:t>Выполни</w:t>
      </w:r>
      <w:r>
        <w:rPr>
          <w:lang w:val="ru-RU"/>
        </w:rPr>
        <w:t>те</w:t>
      </w:r>
      <w:r>
        <w:t xml:space="preserve"> в терминале:</w:t>
      </w:r>
    </w:p>
    <w:p>
      <w:pPr>
        <w:pStyle w:val="138"/>
        <w:bidi w:val="0"/>
        <w:ind w:left="0" w:leftChars="0" w:firstLine="0" w:firstLineChars="0"/>
      </w:pPr>
      <w:r>
        <w:rPr>
          <w:lang w:val="ru-RU" w:eastAsia="en-US"/>
        </w:rPr>
        <w:t>cd ~</w:t>
      </w:r>
      <w:r>
        <w:br w:type="textWrapping"/>
      </w:r>
      <w:r>
        <w:rPr>
          <w:rFonts w:hint="default"/>
        </w:rPr>
        <w:t>git clone https://github.com/cyberbanana777/unitree_mujoco_mirea_olympiad.git</w:t>
      </w:r>
    </w:p>
    <w:p>
      <w:r>
        <w:t>Это скачает код для запуска роботов Unitree (собака, гуманоид и т.д.) в MuJoCo.</w:t>
      </w:r>
    </w:p>
    <w:p>
      <w:pPr>
        <w:pStyle w:val="3"/>
      </w:pPr>
      <w:bookmarkStart w:id="6" w:name="шаг-6-устанавливаем-зависимости-python"/>
      <w:r>
        <w:t>Шаг 6: Устанавливаем зависимости Python</w:t>
      </w:r>
      <w:bookmarkEnd w:id="6"/>
    </w:p>
    <w:p>
      <w:r>
        <w:t>MuJoCo и интерфейс управления работают через Python. Установим нужные библиотеки:</w:t>
      </w:r>
    </w:p>
    <w:p>
      <w:pPr>
        <w:pStyle w:val="138"/>
        <w:bidi w:val="0"/>
        <w:ind w:left="0" w:leftChars="0" w:firstLine="0" w:firstLineChars="0"/>
      </w:pPr>
      <w:r>
        <w:t>pip3 install mujoco pygame</w:t>
      </w:r>
    </w:p>
    <w:p>
      <w:r>
        <w:t xml:space="preserve">Убедись, что у </w:t>
      </w:r>
      <w:r>
        <w:rPr>
          <w:lang w:val="ru-RU"/>
        </w:rPr>
        <w:t>Вас</w:t>
      </w:r>
      <w:r>
        <w:rPr>
          <w:rFonts w:hint="default"/>
          <w:lang w:val="ru-RU"/>
        </w:rPr>
        <w:t xml:space="preserve"> </w:t>
      </w:r>
      <w:r>
        <w:t>установлен pip3. Если нет — установи</w:t>
      </w:r>
      <w:r>
        <w:rPr>
          <w:lang w:val="ru-RU"/>
        </w:rPr>
        <w:t>те</w:t>
      </w:r>
      <w:r>
        <w:t xml:space="preserve"> через </w:t>
      </w:r>
    </w:p>
    <w:p>
      <w:pPr>
        <w:pStyle w:val="138"/>
        <w:bidi w:val="0"/>
        <w:ind w:left="0" w:leftChars="0" w:firstLine="0" w:firstLineChars="0"/>
      </w:pPr>
      <w:r>
        <w:t>sudo apt install python3-pip.</w:t>
      </w:r>
    </w:p>
    <w:p>
      <w:r>
        <w:t>Ничего не нужно делать, если появилась вот такая ошибка:</w:t>
      </w:r>
    </w:p>
    <w:p>
      <w:pPr>
        <w:pStyle w:val="138"/>
        <w:bidi w:val="0"/>
        <w:ind w:left="0" w:leftChars="0" w:firstLine="0" w:firstLineChars="0"/>
      </w:pPr>
      <w:r>
        <w:t>ERROR: importlib-resources 6.4.5 has requirement zipp&gt;=3.1.0; python_version &lt; "3.10", but you'll have zipp 1.0.0 which is incompatible.</w:t>
      </w:r>
    </w:p>
    <w:p>
      <w:r>
        <w:t>Просто перейдите к шагу 7.</w:t>
      </w:r>
    </w:p>
    <w:p>
      <w:pPr>
        <w:pStyle w:val="3"/>
      </w:pPr>
      <w:bookmarkStart w:id="7" w:name="шаг-7-запускаем-симуляцию-собаки"/>
      <w:r>
        <w:t xml:space="preserve">Шаг 7: </w:t>
      </w:r>
      <w:bookmarkEnd w:id="7"/>
      <w:r>
        <w:rPr>
          <w:rFonts w:hint="default"/>
          <w:lang w:val="en-US"/>
        </w:rPr>
        <w:t xml:space="preserve"> Запускаем антропоморфного робота Unitree H1</w:t>
      </w:r>
      <w:bookmarkStart w:id="11" w:name="_GoBack"/>
      <w:bookmarkEnd w:id="11"/>
    </w:p>
    <w:p>
      <w:r>
        <w:t>Перейди</w:t>
      </w:r>
      <w:r>
        <w:rPr>
          <w:lang w:val="ru-RU"/>
        </w:rPr>
        <w:t>те</w:t>
      </w:r>
      <w:r>
        <w:t xml:space="preserve"> в папку симуляции и запусти</w:t>
      </w:r>
      <w:r>
        <w:rPr>
          <w:lang w:val="ru-RU"/>
        </w:rPr>
        <w:t>те</w:t>
      </w:r>
      <w:r>
        <w:t xml:space="preserve"> скрипт:</w:t>
      </w:r>
    </w:p>
    <w:p>
      <w:pPr>
        <w:pStyle w:val="138"/>
        <w:bidi w:val="0"/>
        <w:ind w:left="0" w:leftChars="0" w:firstLine="0" w:firstLineChars="0"/>
      </w:pPr>
      <w:r>
        <w:t>cd ~/</w:t>
      </w:r>
      <w:r>
        <w:rPr>
          <w:rFonts w:hint="default"/>
        </w:rPr>
        <w:t>unitree_mujoco_mirea_olympiad</w:t>
      </w:r>
      <w:r>
        <w:t>/simulate_python</w:t>
      </w:r>
      <w:r>
        <w:br w:type="textWrapping"/>
      </w:r>
      <w:r>
        <w:t>python3 unitree_mujoco.py</w:t>
      </w:r>
    </w:p>
    <w:p>
      <w:pPr>
        <w:rPr>
          <w:rFonts w:hint="default"/>
        </w:rPr>
      </w:pPr>
      <w:r>
        <w:rPr>
          <w:rFonts w:hint="default"/>
        </w:rPr>
        <w:t xml:space="preserve">Должен появиться робот </w:t>
      </w:r>
      <w:r>
        <w:rPr>
          <w:rFonts w:hint="default"/>
          <w:b/>
          <w:bCs/>
        </w:rPr>
        <w:t>Unitree H1</w:t>
      </w:r>
      <w:r>
        <w:rPr>
          <w:rFonts w:hint="default"/>
        </w:rPr>
        <w:t>, который стоит на месте (может не двигаться):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83070" cy="3837940"/>
            <wp:effectExtent l="0" t="0" r="17780" b="10160"/>
            <wp:docPr id="1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Окно mujoco при запуске с роботом Unitree H1.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4020" cy="3833495"/>
            <wp:effectExtent l="0" t="0" r="17780" b="14605"/>
            <wp:docPr id="1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Окно mujoco с роботом Unitree H1 при изменении ракурса</w:t>
      </w:r>
      <w:r>
        <w:rPr>
          <w:rFonts w:hint="default"/>
          <w:lang w:val="ru-RU"/>
        </w:rPr>
        <w:t>.</w:t>
      </w:r>
    </w:p>
    <w:p>
      <w:pPr>
        <w:rPr>
          <w:rFonts w:hint="default"/>
        </w:rPr>
      </w:pPr>
    </w:p>
    <w:p>
      <w:pPr>
        <w:ind w:left="0" w:leftChars="0" w:firstLine="720" w:firstLineChars="0"/>
      </w:pPr>
      <w:r>
        <w:rPr>
          <w:rFonts w:hint="default"/>
        </w:rPr>
        <w:t>Если робот не двигается и симуляция как будто остановилась, выполните шаги 8 и 9, а если нет — перейдите к шагу 10.</w:t>
      </w:r>
    </w:p>
    <w:p>
      <w:pPr>
        <w:pStyle w:val="3"/>
      </w:pPr>
      <w:bookmarkStart w:id="8" w:name="X008d00a253d1f8e5735451e838336b8157042e4"/>
      <w:r>
        <w:t>Шаг 8: Настраиваем подключение</w:t>
      </w:r>
      <w:bookmarkEnd w:id="8"/>
    </w:p>
    <w:p>
      <w:r>
        <w:t>Сейчас симуляция не “общается” с ROS2. Нужно указать правильный сетевой интерфейс и выбрать нужного робота.</w:t>
      </w:r>
    </w:p>
    <w:p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файл настроек:</w:t>
      </w:r>
    </w:p>
    <w:p>
      <w:pPr>
        <w:pStyle w:val="138"/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default"/>
        </w:rPr>
        <w:t>cd ~/unitree_mujoco_mirea_olympiad/simulate_python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nano config.py</w:t>
      </w:r>
    </w:p>
    <w:p>
      <w:pPr>
        <w:numPr>
          <w:ilvl w:val="0"/>
          <w:numId w:val="8"/>
        </w:numPr>
      </w:pPr>
      <w:r>
        <w:t>Он выглядит так:</w:t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9530" cy="3695700"/>
            <wp:effectExtent l="0" t="0" r="1270" b="0"/>
            <wp:docPr id="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Оригинальная конфигурация запуска MuJoCo.</w:t>
      </w: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новый терминал</w:t>
      </w:r>
      <w:r>
        <w:t xml:space="preserve"> и выполни</w:t>
      </w:r>
      <w:r>
        <w:rPr>
          <w:lang w:val="ru-RU"/>
        </w:rPr>
        <w:t>те</w:t>
      </w:r>
      <w:r>
        <w:t>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ip a</w:t>
      </w:r>
    </w:p>
    <w:p>
      <w:pPr>
        <w:numPr>
          <w:ilvl w:val="0"/>
          <w:numId w:val="8"/>
        </w:numPr>
      </w:pPr>
      <w:r>
        <w:t>Найди</w:t>
      </w:r>
      <w:r>
        <w:rPr>
          <w:lang w:val="ru-RU"/>
        </w:rPr>
        <w:t>те</w:t>
      </w:r>
      <w:r>
        <w:t xml:space="preserve"> активный сетевой интерфейс (обычно wlan0, eth0 или enp...):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4413885"/>
            <wp:effectExtent l="0" t="0" r="0" b="5715"/>
            <wp:docPr id="5" name="Picture" descr="Где посмотреть сетево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Где посмотреть сетево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143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ru-RU"/>
        </w:rPr>
        <w:t xml:space="preserve"> -</w:t>
      </w:r>
      <w:r>
        <w:rPr>
          <w:lang w:val="ru-RU"/>
        </w:rPr>
        <w:t xml:space="preserve"> Где посмотреть сетевой интерфейс.</w:t>
      </w:r>
    </w:p>
    <w:p>
      <w:pPr>
        <w:numPr>
          <w:ilvl w:val="0"/>
          <w:numId w:val="9"/>
        </w:numPr>
        <w:tabs>
          <w:tab w:val="left" w:pos="0"/>
        </w:tabs>
      </w:pPr>
      <w:r>
        <w:t>Верни</w:t>
      </w:r>
      <w:r>
        <w:rPr>
          <w:lang w:val="ru-RU"/>
        </w:rPr>
        <w:t>те</w:t>
      </w:r>
      <w:r>
        <w:t>сь в config.py и измени</w:t>
      </w:r>
      <w:r>
        <w:rPr>
          <w:lang w:val="ru-RU"/>
        </w:rPr>
        <w:t>те</w:t>
      </w:r>
      <w:r>
        <w:t>:</w:t>
      </w:r>
    </w:p>
    <w:p>
      <w:pPr>
        <w:numPr>
          <w:ilvl w:val="1"/>
          <w:numId w:val="10"/>
        </w:numPr>
      </w:pPr>
      <w:r>
        <w:t>interface — укажи</w:t>
      </w:r>
      <w:r>
        <w:rPr>
          <w:lang w:val="ru-RU"/>
        </w:rPr>
        <w:t>те</w:t>
      </w:r>
      <w:r>
        <w:t xml:space="preserve"> имя </w:t>
      </w:r>
      <w:r>
        <w:rPr>
          <w:lang w:val="ru-RU"/>
        </w:rPr>
        <w:t>Вашего</w:t>
      </w:r>
      <w:r>
        <w:rPr>
          <w:rFonts w:hint="default"/>
          <w:lang w:val="ru-RU"/>
        </w:rPr>
        <w:t xml:space="preserve"> </w:t>
      </w:r>
      <w:r>
        <w:t>сетевого интерфейса (например, "wlan0")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8"/>
        </w:numPr>
      </w:pPr>
      <w:r>
        <w:t>Пример исправленного файла: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950" cy="3729355"/>
            <wp:effectExtent l="0" t="0" r="0" b="4445"/>
            <wp:docPr id="1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Необходимая для работы с Unitree H1 конфигурация запуска MuJoCo.</w:t>
      </w:r>
    </w:p>
    <w:p>
      <w:pPr>
        <w:numPr>
          <w:ilvl w:val="0"/>
          <w:numId w:val="9"/>
        </w:numPr>
        <w:tabs>
          <w:tab w:val="left" w:pos="0"/>
        </w:tabs>
      </w:pPr>
      <w:r>
        <w:t>Сохрани</w:t>
      </w:r>
      <w:r>
        <w:rPr>
          <w:lang w:val="ru-RU"/>
        </w:rPr>
        <w:t>те</w:t>
      </w:r>
      <w:r>
        <w:t xml:space="preserve"> файл:</w:t>
      </w:r>
      <w:r>
        <w:br w:type="textWrapping"/>
      </w:r>
      <w:r>
        <w:t>В nano нажми</w:t>
      </w:r>
      <w:r>
        <w:rPr>
          <w:lang w:val="ru-RU"/>
        </w:rPr>
        <w:t>те</w:t>
      </w:r>
      <w:r>
        <w:t xml:space="preserve"> Ctrl+O → Enter → Ctrl+X.</w:t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bookmarkStart w:id="9" w:name="шаг-9-запускаем-симуляцию-снова"/>
      <w:r>
        <w:t>Шаг 9: Запускаем симуляцию снова</w:t>
      </w:r>
      <w:bookmarkEnd w:id="9"/>
    </w:p>
    <w:p>
      <w:pPr>
        <w:pStyle w:val="138"/>
        <w:bidi w:val="0"/>
        <w:ind w:left="0" w:leftChars="0" w:firstLine="0" w:firstLineChars="0"/>
      </w:pPr>
      <w:r>
        <w:t>cd ~/unitree_mujoco/simulate_python</w:t>
      </w:r>
      <w:r>
        <w:br w:type="textWrapping"/>
      </w:r>
      <w:r>
        <w:t>python3 unitree_mujoco.py</w:t>
      </w:r>
    </w:p>
    <w:p>
      <w:r>
        <w:t>Теперь робот должен двигаться, и симуляция будет работать корректно, пример в коротком видео по ссылке: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</w:pPr>
      <w:bookmarkStart w:id="10" w:name="X83c94bb084ccbf1de7fa1d7ed8254bc65b9b8bf"/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instrText xml:space="preserve"> HYPERLINK "https://disk.yandex.ru/i/a1jsti4PgwaFvA" </w:instrText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separate"/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  <w:t>Unitree H1 в mujoco при корректном запуске</w:t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end"/>
      </w:r>
    </w:p>
    <w:p>
      <w:pPr>
        <w:pStyle w:val="3"/>
      </w:pPr>
      <w:r>
        <w:t>Шаг 10: Настраиваем ROS2 (чтобы появлялись топики)</w:t>
      </w:r>
      <w:bookmarkEnd w:id="10"/>
    </w:p>
    <w:p>
      <w:r>
        <w:t>Чтобы симуляция “разговаривала” с ROS2, нужно убедиться, что транспортный уровень (DDS) работает. Смотреть наличие специальных топиков нужно, очевидно при запущенной симуляции Unitree H1 в mujoco.</w:t>
      </w:r>
    </w:p>
    <w:p>
      <w:pPr>
        <w:numPr>
          <w:ilvl w:val="0"/>
          <w:numId w:val="11"/>
        </w:numPr>
        <w:tabs>
          <w:tab w:val="left" w:pos="0"/>
        </w:tabs>
      </w:pPr>
      <w:r>
        <w:t>Добавь</w:t>
      </w:r>
      <w:r>
        <w:rPr>
          <w:lang w:val="ru-RU"/>
        </w:rPr>
        <w:t>те</w:t>
      </w:r>
      <w:r>
        <w:t xml:space="preserve"> путь к локальным программам в </w:t>
      </w:r>
      <w:r>
        <w:rPr>
          <w:b/>
          <w:bCs/>
        </w:rPr>
        <w:t>.bashrc</w:t>
      </w:r>
      <w:r>
        <w:t>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echo 'export PATH="$HOME/.local/bin:$PATH"' &gt;&gt; ~/.bashrc</w:t>
      </w:r>
    </w:p>
    <w:p>
      <w:pPr>
        <w:numPr>
          <w:ilvl w:val="0"/>
          <w:numId w:val="11"/>
        </w:numPr>
        <w:tabs>
          <w:tab w:val="left" w:pos="0"/>
        </w:tabs>
      </w:pPr>
      <w:r>
        <w:t>Перезагрузи</w:t>
      </w:r>
      <w:r>
        <w:rPr>
          <w:lang w:val="ru-RU"/>
        </w:rPr>
        <w:t>те</w:t>
      </w:r>
      <w:r>
        <w:t xml:space="preserve"> настройки терминала: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source ~/.bashrc</w:t>
      </w:r>
    </w:p>
    <w:p>
      <w:pPr>
        <w:numPr>
          <w:ilvl w:val="0"/>
          <w:numId w:val="11"/>
        </w:numPr>
        <w:tabs>
          <w:tab w:val="left" w:pos="0"/>
        </w:tabs>
      </w:pPr>
      <w:r>
        <w:t>Проверь</w:t>
      </w:r>
      <w:r>
        <w:rPr>
          <w:lang w:val="ru-RU"/>
        </w:rPr>
        <w:t>те</w:t>
      </w:r>
      <w:r>
        <w:t>, работает ли CycloneDDS (транспорт ROS2) (mujoco с роботом H1 должна быть запущена, что бы топики были):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cyclonedds ps</w:t>
      </w:r>
    </w:p>
    <w:p>
      <w:pPr>
        <w:numPr>
          <w:ilvl w:val="0"/>
          <w:numId w:val="8"/>
        </w:numPr>
      </w:pPr>
      <w:r>
        <w:t>Должен появиться список процессов: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4129405"/>
            <wp:effectExtent l="0" t="0" r="0" b="4445"/>
            <wp:docPr id="7" name="Picture" descr="Актиыные топики (DD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Актиыные топики (DDS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 Активные топики (DDS)</w:t>
      </w: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numPr>
          <w:ilvl w:val="0"/>
          <w:numId w:val="11"/>
        </w:numPr>
        <w:tabs>
          <w:tab w:val="left" w:pos="0"/>
        </w:tabs>
      </w:pPr>
      <w:r>
        <w:t>Посмотри</w:t>
      </w:r>
      <w:r>
        <w:rPr>
          <w:lang w:val="ru-RU"/>
        </w:rPr>
        <w:t>те</w:t>
      </w:r>
      <w:r>
        <w:t xml:space="preserve"> список ROS2-топиков: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ros2 topic list</w:t>
      </w:r>
    </w:p>
    <w:p>
      <w:pPr>
        <w:numPr>
          <w:ilvl w:val="0"/>
          <w:numId w:val="8"/>
        </w:numPr>
      </w:pPr>
      <w:r>
        <w:rPr>
          <w:b/>
        </w:rPr>
        <w:t>Правильный вывод</w:t>
      </w:r>
      <w:r>
        <w:t xml:space="preserve"> должен включать топики от робота: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/lowcmd</w:t>
      </w:r>
      <w:r>
        <w:br w:type="textWrapping"/>
      </w:r>
      <w:r>
        <w:t>/lowstate</w:t>
      </w:r>
      <w:r>
        <w:br w:type="textWrapping"/>
      </w:r>
      <w:r>
        <w:t>/parameter_events</w:t>
      </w:r>
      <w:r>
        <w:br w:type="textWrapping"/>
      </w:r>
      <w:r>
        <w:t>/rosout</w:t>
      </w:r>
      <w:r>
        <w:br w:type="textWrapping"/>
      </w:r>
      <w:r>
        <w:t>/sportmodestate</w:t>
      </w:r>
      <w:r>
        <w:br w:type="textWrapping"/>
      </w:r>
      <w:r>
        <w:t>/wirelesscontroller</w:t>
      </w:r>
    </w:p>
    <w:p>
      <w:pPr>
        <w:numPr>
          <w:ilvl w:val="0"/>
          <w:numId w:val="8"/>
        </w:numPr>
      </w:pPr>
      <w:r>
        <w:t xml:space="preserve">Если </w:t>
      </w:r>
      <w:r>
        <w:rPr>
          <w:lang w:val="ru-RU"/>
        </w:rPr>
        <w:t>видите</w:t>
      </w:r>
      <w:r>
        <w:rPr>
          <w:rFonts w:hint="default"/>
          <w:lang w:val="ru-RU"/>
        </w:rPr>
        <w:t xml:space="preserve"> </w:t>
      </w:r>
      <w:r>
        <w:t xml:space="preserve">только </w:t>
      </w:r>
      <w:r>
        <w:rPr>
          <w:b/>
          <w:bCs/>
        </w:rPr>
        <w:t>/parameter_events</w:t>
      </w:r>
      <w:r>
        <w:t xml:space="preserve"> и</w:t>
      </w:r>
      <w:r>
        <w:rPr>
          <w:b/>
          <w:bCs/>
        </w:rPr>
        <w:t xml:space="preserve"> /rosout</w:t>
      </w:r>
      <w:r>
        <w:t xml:space="preserve"> — значит, ROS2-демон не</w:t>
      </w:r>
    </w:p>
    <w:p>
      <w:pPr>
        <w:numPr>
          <w:ilvl w:val="0"/>
          <w:numId w:val="8"/>
        </w:numPr>
      </w:pPr>
      <w:r>
        <w:t>видит симуляцию.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/parameter_events</w:t>
      </w:r>
      <w:r>
        <w:br w:type="textWrapping"/>
      </w:r>
      <w:r>
        <w:t>/rosout</w:t>
      </w:r>
    </w:p>
    <w:p>
      <w:pPr>
        <w:numPr>
          <w:ilvl w:val="0"/>
          <w:numId w:val="8"/>
        </w:numPr>
      </w:pPr>
      <w:r>
        <w:rPr>
          <w:b/>
        </w:rPr>
        <w:t>Исправление: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ros2 daemon stop</w:t>
      </w:r>
      <w:r>
        <w:br w:type="textWrapping"/>
      </w:r>
      <w:r>
        <w:t>ros2 daemon start</w:t>
      </w:r>
      <w:r>
        <w:br w:type="textWrapping"/>
      </w:r>
      <w:r>
        <w:t>ros2 topic list</w:t>
      </w:r>
    </w:p>
    <w:p>
      <w:pPr>
        <w:numPr>
          <w:ilvl w:val="0"/>
          <w:numId w:val="8"/>
        </w:numPr>
      </w:pPr>
      <w:r>
        <w:t>Теперь топики должны появиться!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mbria">
    <w:altName w:val="Caladea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ouri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nsolas">
    <w:altName w:val="Hack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sz w:val="2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9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4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8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5F06CA4"/>
    <w:rsid w:val="06AE1485"/>
    <w:rsid w:val="0F0E1EBF"/>
    <w:rsid w:val="17E625C2"/>
    <w:rsid w:val="1CDD2051"/>
    <w:rsid w:val="1FBF1772"/>
    <w:rsid w:val="20EA0AA7"/>
    <w:rsid w:val="3CBD666B"/>
    <w:rsid w:val="3EB42134"/>
    <w:rsid w:val="3EEF4930"/>
    <w:rsid w:val="4B3F5076"/>
    <w:rsid w:val="4DC95C9D"/>
    <w:rsid w:val="4F951821"/>
    <w:rsid w:val="623015A4"/>
    <w:rsid w:val="63830EEF"/>
    <w:rsid w:val="68DE6E9B"/>
    <w:rsid w:val="6E7B1DCF"/>
    <w:rsid w:val="72E35203"/>
    <w:rsid w:val="7D6973C6"/>
    <w:rsid w:val="7EFD0031"/>
    <w:rsid w:val="7F15031C"/>
    <w:rsid w:val="FB6D2608"/>
    <w:rsid w:val="FD77FBD9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semiHidden="0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="Times New Roman" w:hAnsi="Times New Roman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asciiTheme="majorHAnsi" w:hAnsiTheme="majorHAnsi" w:eastAsiaTheme="majorEastAsia" w:cstheme="majorBidi"/>
      <w:bCs/>
      <w:color w:val="000000"/>
      <w:sz w:val="28"/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8"/>
    <w:unhideWhenUsed/>
    <w:uiPriority w:val="99"/>
    <w:pPr>
      <w:spacing w:after="120"/>
    </w:pPr>
  </w:style>
  <w:style w:type="paragraph" w:styleId="14">
    <w:name w:val="Body Text 2"/>
    <w:basedOn w:val="1"/>
    <w:link w:val="149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50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unhideWhenUsed/>
    <w:qFormat/>
    <w:uiPriority w:val="35"/>
    <w:pPr>
      <w:spacing w:before="120" w:after="120" w:line="240" w:lineRule="auto"/>
      <w:jc w:val="center"/>
    </w:pPr>
    <w:rPr>
      <w:bCs/>
      <w:color w:val="000000" w:themeColor="text1"/>
      <w:szCs w:val="18"/>
    </w:rPr>
  </w:style>
  <w:style w:type="character" w:styleId="17">
    <w:name w:val="Emphasis"/>
    <w:basedOn w:val="11"/>
    <w:qFormat/>
    <w:uiPriority w:val="20"/>
    <w:rPr>
      <w:i/>
      <w:iCs/>
    </w:rPr>
  </w:style>
  <w:style w:type="character" w:styleId="18">
    <w:name w:val="FollowedHyperlink"/>
    <w:basedOn w:val="11"/>
    <w:semiHidden/>
    <w:unhideWhenUsed/>
    <w:uiPriority w:val="99"/>
    <w:rPr>
      <w:color w:val="800080"/>
      <w:u w:val="single"/>
    </w:rPr>
  </w:style>
  <w:style w:type="paragraph" w:styleId="19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1">
    <w:name w:val="HTML Keyboard"/>
    <w:basedOn w:val="11"/>
    <w:unhideWhenUsed/>
    <w:uiPriority w:val="99"/>
    <w:rPr>
      <w:rFonts w:ascii="Courier New" w:hAnsi="Courier New" w:cs="Courier New"/>
      <w:sz w:val="20"/>
      <w:szCs w:val="20"/>
    </w:rPr>
  </w:style>
  <w:style w:type="character" w:styleId="22">
    <w:name w:val="Hyperlink"/>
    <w:basedOn w:val="11"/>
    <w:semiHidden/>
    <w:unhideWhenUsed/>
    <w:uiPriority w:val="99"/>
    <w:rPr>
      <w:color w:val="0000FF"/>
      <w:u w:val="single"/>
    </w:rPr>
  </w:style>
  <w:style w:type="paragraph" w:styleId="23">
    <w:name w:val="List"/>
    <w:basedOn w:val="1"/>
    <w:unhideWhenUsed/>
    <w:uiPriority w:val="99"/>
    <w:pPr>
      <w:ind w:left="360" w:hanging="360"/>
      <w:contextualSpacing/>
    </w:pPr>
  </w:style>
  <w:style w:type="paragraph" w:styleId="24">
    <w:name w:val="List 2"/>
    <w:basedOn w:val="1"/>
    <w:unhideWhenUsed/>
    <w:uiPriority w:val="99"/>
    <w:pPr>
      <w:ind w:left="720" w:hanging="360"/>
      <w:contextualSpacing/>
    </w:pPr>
  </w:style>
  <w:style w:type="paragraph" w:styleId="25">
    <w:name w:val="List 3"/>
    <w:basedOn w:val="1"/>
    <w:unhideWhenUsed/>
    <w:uiPriority w:val="99"/>
    <w:pPr>
      <w:ind w:left="1080" w:hanging="360"/>
      <w:contextualSpacing/>
    </w:pPr>
  </w:style>
  <w:style w:type="paragraph" w:styleId="26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7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8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9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30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1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2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3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4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5">
    <w:name w:val="macro"/>
    <w:link w:val="1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table" w:styleId="38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9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40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1">
    <w:name w:val="Light Shading Accent 1"/>
    <w:basedOn w:val="12"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2">
    <w:name w:val="Light Shading Accent 2"/>
    <w:basedOn w:val="12"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3">
    <w:name w:val="Light Shading Accent 3"/>
    <w:basedOn w:val="12"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4">
    <w:name w:val="Light Shading Accent 4"/>
    <w:basedOn w:val="12"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5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6">
    <w:name w:val="Light Shading Accent 6"/>
    <w:basedOn w:val="12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7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8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9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0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1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2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3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4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5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6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7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8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9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0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1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Lis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6">
    <w:name w:val="Medium List 1 Accen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7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8">
    <w:name w:val="Medium List 1 Accent 3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9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0">
    <w:name w:val="Medium List 1 Accent 5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1">
    <w:name w:val="Medium List 1 Accent 6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2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0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1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2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3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4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5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6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4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5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6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7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8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9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0">
    <w:name w:val="Dark List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2">
    <w:name w:val="Dark List Accent 2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3">
    <w:name w:val="Dark List Accent 3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7">
    <w:name w:val="Colorful Shading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8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9">
    <w:name w:val="Colorful Shading Accent 2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0">
    <w:name w:val="Colorful Shading Accent 3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1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5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3">
    <w:name w:val="Colorful Shading Accent 6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4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5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6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7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8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9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0">
    <w:name w:val="Colorful List Accent 6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1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2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3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4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5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6">
    <w:name w:val="Colorful Grid Accent 5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7">
    <w:name w:val="Colorful Grid Accent 6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138">
    <w:name w:val="Код"/>
    <w:basedOn w:val="1"/>
    <w:next w:val="1"/>
    <w:link w:val="202"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fill="D6E3BC" w:themeFill="accent3" w:themeFillTint="66"/>
      <w:jc w:val="left"/>
    </w:pPr>
    <w:rPr>
      <w:rFonts w:ascii="Consolas" w:hAnsi="Consolas" w:cs="Times New Roman"/>
      <w:bCs/>
      <w:sz w:val="24"/>
      <w:lang w:val="ru-RU"/>
    </w:rPr>
  </w:style>
  <w:style w:type="character" w:customStyle="1" w:styleId="139">
    <w:name w:val="Header Char"/>
    <w:basedOn w:val="11"/>
    <w:link w:val="20"/>
    <w:uiPriority w:val="99"/>
  </w:style>
  <w:style w:type="character" w:customStyle="1" w:styleId="140">
    <w:name w:val="Footer Char"/>
    <w:basedOn w:val="11"/>
    <w:link w:val="19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43">
    <w:name w:val="Heading 2 Char"/>
    <w:basedOn w:val="11"/>
    <w:link w:val="3"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</w:rPr>
  </w:style>
  <w:style w:type="character" w:customStyle="1" w:styleId="144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145">
    <w:name w:val="Title Char"/>
    <w:basedOn w:val="11"/>
    <w:link w:val="39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46">
    <w:name w:val="Subtitle Char"/>
    <w:basedOn w:val="11"/>
    <w:link w:val="37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Body Text Char"/>
    <w:basedOn w:val="11"/>
    <w:link w:val="13"/>
    <w:uiPriority w:val="99"/>
  </w:style>
  <w:style w:type="character" w:customStyle="1" w:styleId="149">
    <w:name w:val="Body Text 2 Char"/>
    <w:basedOn w:val="11"/>
    <w:link w:val="14"/>
    <w:uiPriority w:val="99"/>
  </w:style>
  <w:style w:type="character" w:customStyle="1" w:styleId="150">
    <w:name w:val="Body Text 3 Char"/>
    <w:basedOn w:val="11"/>
    <w:link w:val="15"/>
    <w:uiPriority w:val="99"/>
    <w:rPr>
      <w:sz w:val="16"/>
      <w:szCs w:val="16"/>
    </w:rPr>
  </w:style>
  <w:style w:type="character" w:customStyle="1" w:styleId="151">
    <w:name w:val="Macro Text Char"/>
    <w:basedOn w:val="11"/>
    <w:link w:val="35"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</w:rPr>
  </w:style>
  <w:style w:type="character" w:customStyle="1" w:styleId="153">
    <w:name w:val="Quote Char"/>
    <w:basedOn w:val="11"/>
    <w:link w:val="152"/>
    <w:uiPriority w:val="29"/>
    <w:rPr>
      <w:i/>
      <w:iCs/>
      <w:color w:val="000000" w:themeColor="text1"/>
    </w:rPr>
  </w:style>
  <w:style w:type="character" w:customStyle="1" w:styleId="154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155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43F61" w:themeColor="accent1" w:themeShade="7F"/>
    </w:rPr>
  </w:style>
  <w:style w:type="character" w:customStyle="1" w:styleId="156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157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158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159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161">
    <w:name w:val="Intense Quote Char"/>
    <w:basedOn w:val="11"/>
    <w:link w:val="160"/>
    <w:uiPriority w:val="30"/>
    <w:rPr>
      <w:b/>
      <w:bCs/>
      <w:i/>
      <w:iCs/>
      <w:color w:val="4F81BD" w:themeColor="accent1"/>
    </w:rPr>
  </w:style>
  <w:style w:type="character" w:customStyle="1" w:styleId="162">
    <w:name w:val="Subtle Emphasis"/>
    <w:basedOn w:val="11"/>
    <w:qFormat/>
    <w:uiPriority w:val="19"/>
    <w:rPr>
      <w:i/>
      <w:iCs/>
      <w:color w:val="7F7F7F" w:themeColor="text1" w:themeTint="7F"/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8">
    <w:name w:val="Code"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9">
    <w:name w:val="CodeBlock"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70">
    <w:name w:val="Source Code"/>
    <w:basedOn w:val="1"/>
    <w:uiPriority w:val="0"/>
    <w:pPr>
      <w:wordWrap w:val="0"/>
    </w:pPr>
  </w:style>
  <w:style w:type="character" w:customStyle="1" w:styleId="171">
    <w:name w:val="KeywordTok"/>
    <w:uiPriority w:val="0"/>
    <w:rPr>
      <w:b/>
      <w:color w:val="007020"/>
    </w:rPr>
  </w:style>
  <w:style w:type="character" w:customStyle="1" w:styleId="172">
    <w:name w:val="DataTypeTok"/>
    <w:uiPriority w:val="0"/>
    <w:rPr>
      <w:color w:val="902000"/>
    </w:rPr>
  </w:style>
  <w:style w:type="character" w:customStyle="1" w:styleId="173">
    <w:name w:val="DecValTok"/>
    <w:uiPriority w:val="0"/>
    <w:rPr>
      <w:color w:val="40A070"/>
    </w:rPr>
  </w:style>
  <w:style w:type="character" w:customStyle="1" w:styleId="174">
    <w:name w:val="BaseNTok"/>
    <w:uiPriority w:val="0"/>
    <w:rPr>
      <w:color w:val="40A070"/>
    </w:rPr>
  </w:style>
  <w:style w:type="character" w:customStyle="1" w:styleId="175">
    <w:name w:val="FloatTok"/>
    <w:uiPriority w:val="0"/>
    <w:rPr>
      <w:color w:val="40A070"/>
    </w:rPr>
  </w:style>
  <w:style w:type="character" w:customStyle="1" w:styleId="176">
    <w:name w:val="ConstantTok"/>
    <w:uiPriority w:val="0"/>
    <w:rPr>
      <w:color w:val="880000"/>
    </w:rPr>
  </w:style>
  <w:style w:type="character" w:customStyle="1" w:styleId="177">
    <w:name w:val="CharTok"/>
    <w:uiPriority w:val="0"/>
    <w:rPr>
      <w:color w:val="4070A0"/>
    </w:rPr>
  </w:style>
  <w:style w:type="character" w:customStyle="1" w:styleId="178">
    <w:name w:val="SpecialCharTok"/>
    <w:uiPriority w:val="0"/>
    <w:rPr>
      <w:color w:val="4070A0"/>
    </w:rPr>
  </w:style>
  <w:style w:type="character" w:customStyle="1" w:styleId="179">
    <w:name w:val="StringTok"/>
    <w:uiPriority w:val="0"/>
    <w:rPr>
      <w:color w:val="4070A0"/>
    </w:rPr>
  </w:style>
  <w:style w:type="character" w:customStyle="1" w:styleId="180">
    <w:name w:val="VerbatimStringTok"/>
    <w:uiPriority w:val="0"/>
    <w:rPr>
      <w:color w:val="4070A0"/>
    </w:rPr>
  </w:style>
  <w:style w:type="character" w:customStyle="1" w:styleId="181">
    <w:name w:val="SpecialStringTok"/>
    <w:uiPriority w:val="0"/>
    <w:rPr>
      <w:color w:val="BB6688"/>
    </w:rPr>
  </w:style>
  <w:style w:type="character" w:customStyle="1" w:styleId="182">
    <w:name w:val="ImportTok"/>
    <w:uiPriority w:val="0"/>
  </w:style>
  <w:style w:type="character" w:customStyle="1" w:styleId="183">
    <w:name w:val="CommentTok"/>
    <w:uiPriority w:val="0"/>
    <w:rPr>
      <w:i/>
      <w:color w:val="60A0B0"/>
    </w:rPr>
  </w:style>
  <w:style w:type="character" w:customStyle="1" w:styleId="184">
    <w:name w:val="DocumentationTok"/>
    <w:uiPriority w:val="0"/>
    <w:rPr>
      <w:i/>
      <w:color w:val="BA2121"/>
    </w:rPr>
  </w:style>
  <w:style w:type="character" w:customStyle="1" w:styleId="185">
    <w:name w:val="AnnotationTok"/>
    <w:uiPriority w:val="0"/>
    <w:rPr>
      <w:b/>
      <w:i/>
      <w:color w:val="60A0B0"/>
    </w:rPr>
  </w:style>
  <w:style w:type="character" w:customStyle="1" w:styleId="186">
    <w:name w:val="CommentVarTok"/>
    <w:uiPriority w:val="0"/>
    <w:rPr>
      <w:b/>
      <w:i/>
      <w:color w:val="60A0B0"/>
    </w:rPr>
  </w:style>
  <w:style w:type="character" w:customStyle="1" w:styleId="187">
    <w:name w:val="OtherTok"/>
    <w:uiPriority w:val="0"/>
    <w:rPr>
      <w:color w:val="007020"/>
    </w:rPr>
  </w:style>
  <w:style w:type="character" w:customStyle="1" w:styleId="188">
    <w:name w:val="FunctionTok"/>
    <w:uiPriority w:val="0"/>
    <w:rPr>
      <w:color w:val="06287E"/>
    </w:rPr>
  </w:style>
  <w:style w:type="character" w:customStyle="1" w:styleId="189">
    <w:name w:val="VariableTok"/>
    <w:uiPriority w:val="0"/>
    <w:rPr>
      <w:color w:val="19177C"/>
    </w:rPr>
  </w:style>
  <w:style w:type="character" w:customStyle="1" w:styleId="190">
    <w:name w:val="ControlFlowTok"/>
    <w:uiPriority w:val="0"/>
    <w:rPr>
      <w:b/>
      <w:color w:val="007020"/>
    </w:rPr>
  </w:style>
  <w:style w:type="character" w:customStyle="1" w:styleId="191">
    <w:name w:val="OperatorTok"/>
    <w:uiPriority w:val="0"/>
    <w:rPr>
      <w:color w:val="666666"/>
    </w:rPr>
  </w:style>
  <w:style w:type="character" w:customStyle="1" w:styleId="192">
    <w:name w:val="BuiltInTok"/>
    <w:uiPriority w:val="0"/>
  </w:style>
  <w:style w:type="character" w:customStyle="1" w:styleId="193">
    <w:name w:val="ExtensionTok"/>
    <w:uiPriority w:val="0"/>
  </w:style>
  <w:style w:type="character" w:customStyle="1" w:styleId="194">
    <w:name w:val="PreprocessorTok"/>
    <w:uiPriority w:val="0"/>
    <w:rPr>
      <w:color w:val="BC7A00"/>
    </w:rPr>
  </w:style>
  <w:style w:type="character" w:customStyle="1" w:styleId="195">
    <w:name w:val="AttributeTok"/>
    <w:uiPriority w:val="0"/>
    <w:rPr>
      <w:color w:val="7D9029"/>
    </w:rPr>
  </w:style>
  <w:style w:type="character" w:customStyle="1" w:styleId="196">
    <w:name w:val="RegionMarkerTok"/>
    <w:uiPriority w:val="0"/>
  </w:style>
  <w:style w:type="character" w:customStyle="1" w:styleId="197">
    <w:name w:val="InformationTok"/>
    <w:uiPriority w:val="0"/>
    <w:rPr>
      <w:b/>
      <w:i/>
      <w:color w:val="60A0B0"/>
    </w:rPr>
  </w:style>
  <w:style w:type="character" w:customStyle="1" w:styleId="198">
    <w:name w:val="WarningTok"/>
    <w:uiPriority w:val="0"/>
    <w:rPr>
      <w:b/>
      <w:i/>
      <w:color w:val="60A0B0"/>
    </w:rPr>
  </w:style>
  <w:style w:type="character" w:customStyle="1" w:styleId="199">
    <w:name w:val="AlertTok"/>
    <w:uiPriority w:val="0"/>
    <w:rPr>
      <w:b/>
      <w:color w:val="FF0000"/>
    </w:rPr>
  </w:style>
  <w:style w:type="character" w:customStyle="1" w:styleId="200">
    <w:name w:val="ErrorTok"/>
    <w:uiPriority w:val="0"/>
    <w:rPr>
      <w:b/>
      <w:color w:val="FF0000"/>
    </w:rPr>
  </w:style>
  <w:style w:type="character" w:customStyle="1" w:styleId="201">
    <w:name w:val="NormalTok"/>
    <w:uiPriority w:val="0"/>
  </w:style>
  <w:style w:type="character" w:customStyle="1" w:styleId="202">
    <w:name w:val="Код Char"/>
    <w:link w:val="138"/>
    <w:uiPriority w:val="0"/>
    <w:rPr>
      <w:rFonts w:ascii="Consolas" w:hAnsi="Consolas" w:cs="Times New Roman" w:eastAsiaTheme="minorEastAsia"/>
      <w:bCs/>
      <w:sz w:val="24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../NUL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581</Words>
  <Characters>3804</Characters>
  <Lines>0</Lines>
  <Paragraphs>0</Paragraphs>
  <TotalTime>16</TotalTime>
  <ScaleCrop>false</ScaleCrop>
  <LinksUpToDate>false</LinksUpToDate>
  <CharactersWithSpaces>4295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2025-10-09T09:57:00Z</dcterms:created>
  <dc:creator>User</dc:creator>
  <cp:lastModifiedBy>banana-killer</cp:lastModifiedBy>
  <dcterms:modified xsi:type="dcterms:W3CDTF">2025-10-17T11:04:21Z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D025698E725148F48EB6BF605819C802_12</vt:lpwstr>
  </property>
</Properties>
</file>